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C8A6DD">
      <w:pPr>
        <w:pStyle w:val="2"/>
        <w:jc w:val="center"/>
      </w:pPr>
      <w:r>
        <w:t>ANNY HELLEN REIS CARVALHO</w:t>
      </w:r>
    </w:p>
    <w:p w14:paraId="57E26367">
      <w:r>
        <w:t>Fortaleza, Ceará</w:t>
      </w:r>
    </w:p>
    <w:p w14:paraId="536BC262">
      <w:r>
        <w:t>Telefone: (85) 99695-0566</w:t>
      </w:r>
    </w:p>
    <w:p w14:paraId="37375F9C">
      <w:r>
        <w:t>E-mail: carvalhoannyhellen4@gmail.com</w:t>
      </w:r>
    </w:p>
    <w:p w14:paraId="4F193E33">
      <w:r>
        <w:t>Endereço: Rua 208, nº 465 – São Cristóvão</w:t>
      </w:r>
    </w:p>
    <w:p w14:paraId="2AFBE251">
      <w:r>
        <w:t>Estado civil: Solteira</w:t>
      </w:r>
    </w:p>
    <w:p w14:paraId="126593F2"/>
    <w:p w14:paraId="6A94BF87">
      <w:pPr>
        <w:pStyle w:val="3"/>
      </w:pPr>
      <w:r>
        <w:t>Objetivo</w:t>
      </w:r>
    </w:p>
    <w:p w14:paraId="501276CB">
      <w:r>
        <w:t xml:space="preserve">Busco </w:t>
      </w:r>
      <w:r>
        <w:rPr>
          <w:rFonts w:hint="default"/>
          <w:lang w:val="pt-BR"/>
        </w:rPr>
        <w:t xml:space="preserve">uma </w:t>
      </w:r>
      <w:bookmarkStart w:id="0" w:name="_GoBack"/>
      <w:bookmarkEnd w:id="0"/>
      <w:r>
        <w:t>oportunidade para desenvolver e aplicar meus conhecimentos, contribuindo com o crescimento da empresa e adquirindo experiência profissional.</w:t>
      </w:r>
    </w:p>
    <w:p w14:paraId="70942C6E">
      <w:pPr>
        <w:pStyle w:val="3"/>
      </w:pPr>
      <w:r>
        <w:t>Formação Acadêmica</w:t>
      </w:r>
    </w:p>
    <w:p w14:paraId="01549F3F">
      <w:r>
        <w:t>Ensino Médio Completo</w:t>
      </w:r>
    </w:p>
    <w:p w14:paraId="315392AD">
      <w:pPr>
        <w:pStyle w:val="3"/>
      </w:pPr>
      <w:r>
        <w:t>Cursos Complementares</w:t>
      </w:r>
    </w:p>
    <w:p w14:paraId="2AA1457C">
      <w:r>
        <w:t>Desvendando o Segredo da Era Digital – SENAP</w:t>
      </w:r>
    </w:p>
    <w:p w14:paraId="3ECF2665">
      <w:pPr>
        <w:pStyle w:val="3"/>
      </w:pPr>
      <w:r>
        <w:t>Experiência Profissional</w:t>
      </w:r>
    </w:p>
    <w:p w14:paraId="34EC0E4A">
      <w:r>
        <w:t>Em busca do primeiro emprego</w:t>
      </w:r>
    </w:p>
    <w:p w14:paraId="4B53EA73">
      <w:pPr>
        <w:pStyle w:val="3"/>
      </w:pPr>
      <w:r>
        <w:t>Informações Adicionais</w:t>
      </w:r>
    </w:p>
    <w:p w14:paraId="09F03579">
      <w:r>
        <w:t>Disponibilidade para início imediato</w:t>
      </w:r>
    </w:p>
    <w:p w14:paraId="08A84FB9">
      <w:r>
        <w:t>Facilidade com tecnologia</w:t>
      </w:r>
    </w:p>
    <w:p w14:paraId="35B6F86B">
      <w:r>
        <w:t>Boa comunicação e disposição para aprender</w:t>
      </w:r>
    </w:p>
    <w:p w14:paraId="4D9CAD99">
      <w:r>
        <w:t>Perfil proativo e organizado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19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5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3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A995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Strong"/>
    <w:basedOn w:val="11"/>
    <w:qFormat/>
    <w:uiPriority w:val="22"/>
    <w:rPr>
      <w:b/>
      <w:bCs/>
    </w:rPr>
  </w:style>
  <w:style w:type="character" w:styleId="14">
    <w:name w:val="Emphasis"/>
    <w:basedOn w:val="11"/>
    <w:qFormat/>
    <w:uiPriority w:val="20"/>
    <w:rPr>
      <w:i/>
      <w:iCs/>
    </w:rPr>
  </w:style>
  <w:style w:type="paragraph" w:styleId="15">
    <w:name w:val="List"/>
    <w:basedOn w:val="1"/>
    <w:unhideWhenUsed/>
    <w:uiPriority w:val="99"/>
    <w:pPr>
      <w:ind w:left="360" w:hanging="360"/>
      <w:contextualSpacing/>
    </w:pPr>
  </w:style>
  <w:style w:type="paragraph" w:styleId="16">
    <w:name w:val="Body Text"/>
    <w:basedOn w:val="1"/>
    <w:link w:val="46"/>
    <w:unhideWhenUsed/>
    <w:uiPriority w:val="99"/>
    <w:pPr>
      <w:spacing w:after="120"/>
    </w:pPr>
  </w:style>
  <w:style w:type="paragraph" w:styleId="17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18">
    <w:name w:val="List Bullet 3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9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0">
    <w:name w:val="macro"/>
    <w:link w:val="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1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2">
    <w:name w:val="Body Text 3"/>
    <w:basedOn w:val="1"/>
    <w:link w:val="48"/>
    <w:unhideWhenUsed/>
    <w:uiPriority w:val="99"/>
    <w:pPr>
      <w:spacing w:after="120"/>
    </w:pPr>
    <w:rPr>
      <w:sz w:val="16"/>
      <w:szCs w:val="16"/>
    </w:rPr>
  </w:style>
  <w:style w:type="paragraph" w:styleId="23">
    <w:name w:val="List Number 2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4">
    <w:name w:val="Body Text 2"/>
    <w:basedOn w:val="1"/>
    <w:link w:val="47"/>
    <w:unhideWhenUsed/>
    <w:uiPriority w:val="99"/>
    <w:pPr>
      <w:spacing w:after="120" w:line="480" w:lineRule="auto"/>
    </w:pPr>
  </w:style>
  <w:style w:type="paragraph" w:styleId="25">
    <w:name w:val="header"/>
    <w:basedOn w:val="1"/>
    <w:link w:val="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7">
    <w:name w:val="footer"/>
    <w:basedOn w:val="1"/>
    <w:link w:val="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8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3"/>
    <w:basedOn w:val="1"/>
    <w:unhideWhenUsed/>
    <w:uiPriority w:val="99"/>
    <w:pPr>
      <w:ind w:left="1080" w:hanging="360"/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2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3">
    <w:name w:val="List 2"/>
    <w:basedOn w:val="1"/>
    <w:unhideWhenUsed/>
    <w:uiPriority w:val="99"/>
    <w:pPr>
      <w:ind w:left="720" w:hanging="360"/>
      <w:contextualSpacing/>
    </w:pPr>
  </w:style>
  <w:style w:type="paragraph" w:styleId="34">
    <w:name w:val="List Bullet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5">
    <w:name w:val="List Number"/>
    <w:basedOn w:val="1"/>
    <w:unhideWhenUsed/>
    <w:uiPriority w:val="99"/>
    <w:pPr>
      <w:numPr>
        <w:ilvl w:val="0"/>
        <w:numId w:val="6"/>
      </w:numPr>
      <w:contextualSpacing/>
    </w:p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25"/>
    <w:qFormat/>
    <w:uiPriority w:val="99"/>
  </w:style>
  <w:style w:type="character" w:customStyle="1" w:styleId="38">
    <w:name w:val="Footer Char"/>
    <w:basedOn w:val="11"/>
    <w:link w:val="27"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17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2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16"/>
    <w:uiPriority w:val="99"/>
  </w:style>
  <w:style w:type="character" w:customStyle="1" w:styleId="47">
    <w:name w:val="Body Text 2 Char"/>
    <w:basedOn w:val="11"/>
    <w:link w:val="24"/>
    <w:uiPriority w:val="99"/>
  </w:style>
  <w:style w:type="character" w:customStyle="1" w:styleId="48">
    <w:name w:val="Body Text 3 Char"/>
    <w:basedOn w:val="11"/>
    <w:link w:val="22"/>
    <w:uiPriority w:val="99"/>
    <w:rPr>
      <w:sz w:val="16"/>
      <w:szCs w:val="16"/>
    </w:rPr>
  </w:style>
  <w:style w:type="character" w:customStyle="1" w:styleId="49">
    <w:name w:val="Macro Text Char"/>
    <w:basedOn w:val="11"/>
    <w:link w:val="20"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Lidya Quezia Rodrigues Sampaio</cp:lastModifiedBy>
  <dcterms:modified xsi:type="dcterms:W3CDTF">2025-05-15T12:59:21Z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1046-12.2.0.21179</vt:lpwstr>
  </property>
  <property fmtid="{D5CDD505-2E9C-101B-9397-08002B2CF9AE}" pid="3" name="ICV">
    <vt:lpwstr>AB85072B70364EEFBFF3D019F8A89BD1_12</vt:lpwstr>
  </property>
</Properties>
</file>